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F0CD1">
      <w:pPr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245 Park Member LLC v. HNA Group (International) Company Limited</w:t>
      </w:r>
    </w:p>
    <w:p w14:paraId="704E3C93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4A12CB">
        <w:tc>
          <w:tcPr>
            <w:tcW w:w="4320" w:type="dxa"/>
          </w:tcPr>
          <w:p w14:paraId="35FDB1A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1C7CDD8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245 Park Member LLC v. HNA Group (International) Company Limited；22-cv-5136 (JGK)</w:t>
            </w:r>
          </w:p>
        </w:tc>
      </w:tr>
      <w:tr w14:paraId="1E4C79F1">
        <w:tc>
          <w:tcPr>
            <w:tcW w:w="4320" w:type="dxa"/>
          </w:tcPr>
          <w:p w14:paraId="4A150AC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3164783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District Court, Southern District of New York；2022-07-25</w:t>
            </w:r>
          </w:p>
        </w:tc>
      </w:tr>
      <w:tr w14:paraId="646574D0">
        <w:tc>
          <w:tcPr>
            <w:tcW w:w="4320" w:type="dxa"/>
          </w:tcPr>
          <w:p w14:paraId="42B443E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5885EFE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陈述机会｜加速仲裁、拒绝证据开示与不举行证据听证</w:t>
            </w:r>
          </w:p>
        </w:tc>
      </w:tr>
      <w:tr w14:paraId="21453988">
        <w:tc>
          <w:tcPr>
            <w:tcW w:w="4320" w:type="dxa"/>
          </w:tcPr>
          <w:p w14:paraId="735B62A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35BC097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当事人协议约定高度加速仲裁并放弃证据开示和证据听证时，仲裁员拒绝证据开示及听证是否使被申请人“unable to present his case”，从而触发V(1)(b)或FAA §10(a)(3)层面的根本不公平。</w:t>
            </w:r>
          </w:p>
        </w:tc>
      </w:tr>
      <w:tr w14:paraId="170891CF">
        <w:tc>
          <w:tcPr>
            <w:tcW w:w="4320" w:type="dxa"/>
          </w:tcPr>
          <w:p w14:paraId="12874F0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60041C8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543F4B63">
        <w:tc>
          <w:tcPr>
            <w:tcW w:w="4320" w:type="dxa"/>
          </w:tcPr>
          <w:p w14:paraId="34750D5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7345514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已取得：当前样本裁判全文/Westlaw导出PDF（245 Park Member LLC v HNA Group (International) Company Limited.pdf，PDF pp.1–5）。其他案卷附件、仲裁通知原件或同案其他审级文书：按本包“缺口”逐项标记。</w:t>
            </w:r>
          </w:p>
        </w:tc>
      </w:tr>
    </w:tbl>
    <w:p w14:paraId="6554BF61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本批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71EC5B50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3. 法源原文与专题规则卡</w:t>
      </w:r>
    </w:p>
    <w:p w14:paraId="20A7AA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6A5F1CA4">
      <w:pPr>
        <w:pStyle w:val="4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FEBAC9">
        <w:tc>
          <w:tcPr>
            <w:tcW w:w="4320" w:type="dxa"/>
          </w:tcPr>
          <w:p w14:paraId="6E66974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61FC926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6A54E427">
        <w:tc>
          <w:tcPr>
            <w:tcW w:w="4320" w:type="dxa"/>
          </w:tcPr>
          <w:p w14:paraId="3A0A518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22EA54C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0D1A6E0B">
        <w:tc>
          <w:tcPr>
            <w:tcW w:w="4320" w:type="dxa"/>
          </w:tcPr>
          <w:p w14:paraId="04D1161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74E3B82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0B93A5FD">
        <w:tc>
          <w:tcPr>
            <w:tcW w:w="4320" w:type="dxa"/>
          </w:tcPr>
          <w:p w14:paraId="7A77CC2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61C85E9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55A9DDCC">
        <w:tc>
          <w:tcPr>
            <w:tcW w:w="4320" w:type="dxa"/>
          </w:tcPr>
          <w:p w14:paraId="2C2DE1C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5F9245B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4FA2D770">
        <w:tc>
          <w:tcPr>
            <w:tcW w:w="4320" w:type="dxa"/>
          </w:tcPr>
          <w:p w14:paraId="35D48AE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515538B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3C0C7275">
        <w:tc>
          <w:tcPr>
            <w:tcW w:w="4320" w:type="dxa"/>
          </w:tcPr>
          <w:p w14:paraId="5EBCD9C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4A796C2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5989ECC0">
        <w:tc>
          <w:tcPr>
            <w:tcW w:w="4320" w:type="dxa"/>
          </w:tcPr>
          <w:p w14:paraId="664C83D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4B781F2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245 Park Member LLC v. HNA Group (International) Company Limited</w:t>
            </w:r>
          </w:p>
        </w:tc>
      </w:tr>
    </w:tbl>
    <w:p w14:paraId="4DBCB99B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4. 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8C9D20">
        <w:tc>
          <w:tcPr>
            <w:tcW w:w="4320" w:type="dxa"/>
          </w:tcPr>
          <w:p w14:paraId="12EAD1A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46EC447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仅依据样本文书披露：245 Park请求扣押资产并主张确认裁决请求具有成功可能；其立场是仲裁程序依约进行且未阻断被申请人的陈述机会。</w:t>
            </w:r>
          </w:p>
        </w:tc>
      </w:tr>
      <w:tr w14:paraId="72961BF8">
        <w:tc>
          <w:tcPr>
            <w:tcW w:w="4320" w:type="dxa"/>
          </w:tcPr>
          <w:p w14:paraId="0734747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27B0D1D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仅依据样本文书披露：HNA主张程序根本不公平、违反仲裁协议；援引V(1)(b)、V(1)(d)及FAA §10(a)(3)等。</w:t>
            </w:r>
          </w:p>
        </w:tc>
      </w:tr>
      <w:tr w14:paraId="534D84F3">
        <w:tc>
          <w:tcPr>
            <w:tcW w:w="4320" w:type="dxa"/>
          </w:tcPr>
          <w:p w14:paraId="2991005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387E019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7A861486">
        <w:tc>
          <w:tcPr>
            <w:tcW w:w="4320" w:type="dxa"/>
          </w:tcPr>
          <w:p w14:paraId="099E9E2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1655D4C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65A713B9">
        <w:tc>
          <w:tcPr>
            <w:tcW w:w="4320" w:type="dxa"/>
          </w:tcPr>
          <w:p w14:paraId="2998BBE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5B0D65E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6BCDAD78">
        <w:tc>
          <w:tcPr>
            <w:tcW w:w="4320" w:type="dxa"/>
          </w:tcPr>
          <w:p w14:paraId="7D3BA8D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6883602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1004D9EC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2846B2B0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S1｜已核读：来源文件名：245 Park Member LLC v HNA Group (International) Company Limited.pdf；页码：1</w:t>
      </w:r>
      <w:r>
        <w:rPr>
          <w:rFonts w:hint="eastAsia" w:ascii="Hiragino Sans GB W3" w:hAnsi="Hiragino Sans GB W3" w:eastAsia="Hiragino Sans GB W3" w:cs="Hiragino Sans GB W3"/>
          <w:lang w:val="en-US" w:eastAsia="zh-CN"/>
        </w:rPr>
        <w:t>-</w:t>
      </w: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5。</w:t>
      </w:r>
    </w:p>
    <w:p w14:paraId="37435FB3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53443AB4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0FF39B14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012C29A2">
      <w:pPr>
        <w:pStyle w:val="16"/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建议复核结论：待第二人独立复核（UV）。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9C9AF"/>
    <w:rsid w:val="7FBD5DF6"/>
    <w:rsid w:val="BFBFCD1F"/>
    <w:rsid w:val="DFF728AE"/>
    <w:rsid w:val="EBD3A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林瓒</cp:lastModifiedBy>
  <dcterms:modified xsi:type="dcterms:W3CDTF">2026-09-14T18:29:04Z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70E19952628088B7F2C5A76A0B9A98A8_42</vt:lpwstr>
  </property>
</Properties>
</file>
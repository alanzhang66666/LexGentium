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3DCFB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Tianjin Port Free Trade Zone International Trade Service Co., Ltd. v. Tiancheng Chempharm, Inc. USA</w:t>
      </w:r>
    </w:p>
    <w:p w14:paraId="0799661D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AF9C0D">
        <w:tc>
          <w:tcPr>
            <w:tcW w:w="4320" w:type="dxa"/>
          </w:tcPr>
          <w:p w14:paraId="376F8AF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1AE96AA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Tianjin Port Free Trade Zone International Trade Service Co., Ltd. v. Tiancheng Chempharm, Inc. USA；No. 18-1918-cv</w:t>
            </w:r>
          </w:p>
        </w:tc>
      </w:tr>
      <w:tr w14:paraId="6143CFBD">
        <w:tc>
          <w:tcPr>
            <w:tcW w:w="4320" w:type="dxa"/>
          </w:tcPr>
          <w:p w14:paraId="52BD937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48AE407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Court of Appeals, Second Circuit；2019-06-04</w:t>
            </w:r>
          </w:p>
        </w:tc>
      </w:tr>
      <w:tr w14:paraId="25A99679">
        <w:tc>
          <w:tcPr>
            <w:tcW w:w="4320" w:type="dxa"/>
          </w:tcPr>
          <w:p w14:paraId="52B1EF3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65168DD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通知与陈述机会｜多地址送达与实际未收取主张</w:t>
            </w:r>
          </w:p>
        </w:tc>
      </w:tr>
      <w:tr w14:paraId="466BCA22">
        <w:tc>
          <w:tcPr>
            <w:tcW w:w="4320" w:type="dxa"/>
          </w:tcPr>
          <w:p w14:paraId="28190EB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0D02283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仲裁机构先向合同地址送达、部分退回后再向其他地址送达，文件未退回，而被申请人仅以“从未收到”的声明抗辩时，是否已满足V(1)(b)合理通知标准。</w:t>
            </w:r>
          </w:p>
        </w:tc>
      </w:tr>
      <w:tr w14:paraId="534CD53B">
        <w:tc>
          <w:tcPr>
            <w:tcW w:w="4320" w:type="dxa"/>
          </w:tcPr>
          <w:p w14:paraId="687ECEA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4011642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59F38831">
        <w:tc>
          <w:tcPr>
            <w:tcW w:w="4320" w:type="dxa"/>
          </w:tcPr>
          <w:p w14:paraId="676D279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1AE7773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已取得：当前样本裁判全文/Westlaw导出PDF（Tianjin Port Free Trade Zone International Trade Service Co Ltd v Tiancheng Chempharm Inc USA.pdf，PDF pp.1–2）。其他案卷附件、仲裁通知原件或同案其他审级文书：按本包“缺口”逐项标记。</w:t>
            </w:r>
          </w:p>
        </w:tc>
      </w:tr>
    </w:tbl>
    <w:p w14:paraId="7F0BF6EB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本批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71C9C8DD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关联程序标记：当前样本为第二巡回上诉审；其所维持的地区法院文书属于同案前阶段，不应重复计为独立案件。</w:t>
      </w:r>
    </w:p>
    <w:p w14:paraId="2E9BBF5F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3. 法源原文与专题规则卡</w:t>
      </w:r>
    </w:p>
    <w:p w14:paraId="253F46FB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63795FF7">
      <w:pPr>
        <w:pStyle w:val="4"/>
        <w:rPr>
          <w:rFonts w:hint="eastAsia" w:ascii="Hiragino Sans GB W3" w:hAnsi="Hiragino Sans GB W3" w:eastAsia="Hiragino Sans GB W3" w:cs="Hiragino Sans GB W3"/>
        </w:rPr>
      </w:pP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E6FE58">
        <w:tc>
          <w:tcPr>
            <w:tcW w:w="4320" w:type="dxa"/>
          </w:tcPr>
          <w:p w14:paraId="0273F51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0A8BE1C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42ADEAD7">
        <w:tc>
          <w:tcPr>
            <w:tcW w:w="4320" w:type="dxa"/>
          </w:tcPr>
          <w:p w14:paraId="2837DA4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3E663C9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66CF5F41">
        <w:tc>
          <w:tcPr>
            <w:tcW w:w="4320" w:type="dxa"/>
          </w:tcPr>
          <w:p w14:paraId="6E99B13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05C3A96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2FB294FB">
        <w:tc>
          <w:tcPr>
            <w:tcW w:w="4320" w:type="dxa"/>
          </w:tcPr>
          <w:p w14:paraId="242E6F7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3883B87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32935B03">
        <w:tc>
          <w:tcPr>
            <w:tcW w:w="4320" w:type="dxa"/>
          </w:tcPr>
          <w:p w14:paraId="0884001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411BB40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2803811F">
        <w:tc>
          <w:tcPr>
            <w:tcW w:w="4320" w:type="dxa"/>
          </w:tcPr>
          <w:p w14:paraId="2D50008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1B80358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73EF0913">
        <w:tc>
          <w:tcPr>
            <w:tcW w:w="4320" w:type="dxa"/>
          </w:tcPr>
          <w:p w14:paraId="144B3FD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6CEC764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7A157669">
        <w:tc>
          <w:tcPr>
            <w:tcW w:w="4320" w:type="dxa"/>
          </w:tcPr>
          <w:p w14:paraId="3D98D1A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01461EF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Tianjin Port Free Trade Zone International Trade Service Co., Ltd. v. Tiancheng Chempharm, Inc. USA</w:t>
            </w:r>
          </w:p>
        </w:tc>
      </w:tr>
    </w:tbl>
    <w:p w14:paraId="5BB05429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4. 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2FD8AA">
        <w:tc>
          <w:tcPr>
            <w:tcW w:w="4320" w:type="dxa"/>
          </w:tcPr>
          <w:p w14:paraId="6CE1557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2EA4828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仅依据样本文书披露：Tianjin申请确认裁决，主张仲裁通知努力符合正当程序。</w:t>
            </w:r>
          </w:p>
        </w:tc>
      </w:tr>
      <w:tr w14:paraId="74D7C0D8">
        <w:tc>
          <w:tcPr>
            <w:tcW w:w="4320" w:type="dxa"/>
          </w:tcPr>
          <w:p w14:paraId="061634B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1FC6A16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仅依据样本文书披露：Tiancheng主张未收到仲裁通知，并称基础合同系伪造。</w:t>
            </w:r>
          </w:p>
        </w:tc>
      </w:tr>
      <w:tr w14:paraId="6D346CAE">
        <w:tc>
          <w:tcPr>
            <w:tcW w:w="4320" w:type="dxa"/>
          </w:tcPr>
          <w:p w14:paraId="5C9C52D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18B342A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6F6C791E">
        <w:tc>
          <w:tcPr>
            <w:tcW w:w="4320" w:type="dxa"/>
          </w:tcPr>
          <w:p w14:paraId="1E662A0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4C831D6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7BEA1FAA">
        <w:tc>
          <w:tcPr>
            <w:tcW w:w="4320" w:type="dxa"/>
          </w:tcPr>
          <w:p w14:paraId="20FAE47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7391B46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35113A56">
        <w:tc>
          <w:tcPr>
            <w:tcW w:w="4320" w:type="dxa"/>
          </w:tcPr>
          <w:p w14:paraId="0644655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060885D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342B20F7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058EC374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S1｜已核读：来源文件名：Tianjin Port Free Trade Zone International Trade Service Co Ltd v Tiancheng Chempharm Inc USA.pdf；页码：PDF1–2。</w:t>
      </w:r>
    </w:p>
    <w:p w14:paraId="01B51878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71A57F20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5F78AB2D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3AEED190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建议复核结论：待第二人独立复核（UV）。</w:t>
      </w:r>
    </w:p>
    <w:p w14:paraId="0CDE2AEB">
      <w:pPr>
        <w:rPr>
          <w:rFonts w:hint="eastAsia" w:ascii="Hiragino Sans GB W3" w:hAnsi="Hiragino Sans GB W3" w:eastAsia="Hiragino Sans GB W3" w:cs="Hiragino Sans GB W3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5F4B"/>
    <w:rsid w:val="FF9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林瓒</cp:lastModifiedBy>
  <dcterms:modified xsi:type="dcterms:W3CDTF">2026-09-14T18:28:24Z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34C1D427EF61229863C9A76ABAA7887B_42</vt:lpwstr>
  </property>
</Properties>
</file>
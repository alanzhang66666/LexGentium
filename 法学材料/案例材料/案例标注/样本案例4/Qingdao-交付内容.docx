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AE92D">
      <w:pPr>
        <w:jc w:val="center"/>
      </w:pPr>
      <w:r>
        <w:rPr>
          <w:b/>
          <w:sz w:val="32"/>
          <w:szCs w:val="32"/>
        </w:rPr>
        <w:t>Qingdao Free Trade Zone Genius Int'l Trading Co., Ltd. v. P and S Intern., Inc.</w:t>
      </w:r>
    </w:p>
    <w:p w14:paraId="07FD389A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1. 选案清单与研究范围说明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9F076A">
        <w:tc>
          <w:tcPr>
            <w:tcW w:w="4320" w:type="dxa"/>
          </w:tcPr>
          <w:p w14:paraId="1B08672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案名/案号</w:t>
            </w:r>
          </w:p>
        </w:tc>
        <w:tc>
          <w:tcPr>
            <w:tcW w:w="4320" w:type="dxa"/>
          </w:tcPr>
          <w:p w14:paraId="700BF2D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Qingdao Free Trade Zone Genius Int'l Trading Co., Ltd. v. P and S Intern., Inc.；No. 08-1292-HU</w:t>
            </w:r>
          </w:p>
        </w:tc>
      </w:tr>
      <w:tr w14:paraId="05A1ED40">
        <w:tc>
          <w:tcPr>
            <w:tcW w:w="4320" w:type="dxa"/>
          </w:tcPr>
          <w:p w14:paraId="485BA66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法院/裁判日期</w:t>
            </w:r>
          </w:p>
        </w:tc>
        <w:tc>
          <w:tcPr>
            <w:tcW w:w="4320" w:type="dxa"/>
          </w:tcPr>
          <w:p w14:paraId="0E1A10C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United States District Court, District of Oregon；2009-09-16</w:t>
            </w:r>
          </w:p>
        </w:tc>
      </w:tr>
      <w:tr w14:paraId="53404520">
        <w:tc>
          <w:tcPr>
            <w:tcW w:w="4320" w:type="dxa"/>
          </w:tcPr>
          <w:p w14:paraId="34B71C8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所属专题</w:t>
            </w:r>
          </w:p>
        </w:tc>
        <w:tc>
          <w:tcPr>
            <w:tcW w:w="4320" w:type="dxa"/>
          </w:tcPr>
          <w:p w14:paraId="6FF29EA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通知与陈述机会｜通知内容完整性与可识别性</w:t>
            </w:r>
          </w:p>
        </w:tc>
      </w:tr>
      <w:tr w14:paraId="7D46E070">
        <w:tc>
          <w:tcPr>
            <w:tcW w:w="4320" w:type="dxa"/>
          </w:tcPr>
          <w:p w14:paraId="4349557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核心争点</w:t>
            </w:r>
          </w:p>
        </w:tc>
        <w:tc>
          <w:tcPr>
            <w:tcW w:w="4320" w:type="dxa"/>
          </w:tcPr>
          <w:p w14:paraId="00EE268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寄送给美国被申请人的中英文材料，未清楚表明案件已被受理、未以英文列明双方/争议金额/可计算期限的起点时，是否满足V(1)(b)通知要求。</w:t>
            </w:r>
          </w:p>
        </w:tc>
      </w:tr>
      <w:tr w14:paraId="5E7A248E">
        <w:tc>
          <w:tcPr>
            <w:tcW w:w="4320" w:type="dxa"/>
          </w:tcPr>
          <w:p w14:paraId="226AE8D2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纳入理由</w:t>
            </w:r>
          </w:p>
        </w:tc>
        <w:tc>
          <w:tcPr>
            <w:tcW w:w="4320" w:type="dxa"/>
          </w:tcPr>
          <w:p w14:paraId="3EDE8C2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直接处理或实质讨论《纽约公约》第V(1)(b)条的通知/陈述机会问题，并具有中国主体、在中国作出的裁决或中国仲裁程序关联。</w:t>
            </w:r>
          </w:p>
        </w:tc>
      </w:tr>
      <w:tr w14:paraId="39070517">
        <w:tc>
          <w:tcPr>
            <w:tcW w:w="4320" w:type="dxa"/>
          </w:tcPr>
          <w:p w14:paraId="6D4CA15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材料取得情况</w:t>
            </w:r>
          </w:p>
        </w:tc>
        <w:tc>
          <w:tcPr>
            <w:tcW w:w="4320" w:type="dxa"/>
          </w:tcPr>
          <w:p w14:paraId="4C675DA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已取得：当前样本裁判全文/Westlaw导出PDF（Qingdao Free Trade Zone Genius Intl Trading Co Ltd v P and S Intern Inc.pdf，PDF pp.1–4）。其他案卷附件、仲裁通知原件或同案其他审级文书：按本包“缺口”逐项标记。</w:t>
            </w:r>
          </w:p>
        </w:tc>
      </w:tr>
    </w:tbl>
    <w:p w14:paraId="5A11AE33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本批支持的研究问题：①程序事件如何编码为通知、语言、地址、送达、听证、证据开示、仲裁庭组成与陈述机会等子要素；②V(1)(b)如何连接论坛正当程序标准；③何种证据足以支持“通知充分/不足”或“无法陈述”；④材料缺口如何影响模拟法庭中的论证与未知项保留。</w:t>
      </w:r>
    </w:p>
    <w:p w14:paraId="44CB710F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3. 法源原文与专题规则卡</w:t>
      </w:r>
    </w:p>
    <w:p w14:paraId="474810C6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共用法源索引：</w:t>
      </w:r>
    </w:p>
    <w:p w14:paraId="7DD64DC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纽约公约（UNCITRAL官方）：https://uncitral.un.org/en/texts/arbitration/conventions/foreign_arbitral_awards</w:t>
      </w:r>
    </w:p>
    <w:p w14:paraId="3669266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美国法典9 U.S.C. Chapter 2：</w:t>
      </w:r>
    </w:p>
    <w:p w14:paraId="145EBF04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</w:t>
      </w:r>
    </w:p>
    <w:p w14:paraId="11B8485F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9 U.S.C. §207：</w:t>
      </w:r>
    </w:p>
    <w:p w14:paraId="4C22C83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https://law.justia.com/codes/us/title-9/chapter-2/sec-207/</w:t>
      </w:r>
    </w:p>
    <w:p w14:paraId="16E5DCB5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联邦民事诉讼规则：</w:t>
      </w:r>
    </w:p>
    <w:p w14:paraId="70987E50">
      <w:pPr>
        <w:rPr>
          <w:rFonts w:hint="eastAsia" w:ascii="Hiragino Sans GB W3" w:hAnsi="Hiragino Sans GB W3" w:eastAsia="Hiragino Sans GB W3" w:cs="Hiragino Sans GB W3"/>
          <w:lang w:val="en-US" w:eastAsia="zh-CN"/>
        </w:rPr>
      </w:pPr>
      <w:r>
        <w:rPr>
          <w:rFonts w:hint="eastAsia" w:ascii="Hiragino Sans GB W3" w:hAnsi="Hiragino Sans GB W3" w:eastAsia="Hiragino Sans GB W3" w:cs="Hiragino Sans GB W3"/>
        </w:rPr>
        <w:fldChar w:fldCharType="begin"/>
      </w:r>
      <w:r>
        <w:rPr>
          <w:rFonts w:hint="eastAsia" w:ascii="Hiragino Sans GB W3" w:hAnsi="Hiragino Sans GB W3" w:eastAsia="Hiragino Sans GB W3" w:cs="Hiragino Sans GB W3"/>
        </w:rPr>
        <w:instrText xml:space="preserve"> HYPERLINK "https://www.wipo.int/wipolex/zh/legislation/details/23152" </w:instrText>
      </w:r>
      <w:r>
        <w:rPr>
          <w:rFonts w:hint="eastAsia" w:ascii="Hiragino Sans GB W3" w:hAnsi="Hiragino Sans GB W3" w:eastAsia="Hiragino Sans GB W3" w:cs="Hiragino Sans GB W3"/>
        </w:rPr>
        <w:fldChar w:fldCharType="separate"/>
      </w:r>
      <w:r>
        <w:rPr>
          <w:rFonts w:hint="eastAsia" w:ascii="Hiragino Sans GB W3" w:hAnsi="Hiragino Sans GB W3" w:eastAsia="Hiragino Sans GB W3" w:cs="Hiragino Sans GB W3"/>
        </w:rPr>
        <w:t>https://www.wipo.int/wipolex/zh/legislation/details/23152</w:t>
      </w:r>
      <w:r>
        <w:rPr>
          <w:rFonts w:hint="eastAsia" w:ascii="Hiragino Sans GB W3" w:hAnsi="Hiragino Sans GB W3" w:eastAsia="Hiragino Sans GB W3" w:cs="Hiragino Sans GB W3"/>
        </w:rPr>
        <w:fldChar w:fldCharType="end"/>
      </w:r>
    </w:p>
    <w:p w14:paraId="5E5CE819">
      <w:pPr>
        <w:pStyle w:val="4"/>
        <w:rPr>
          <w:rFonts w:hint="eastAsia" w:ascii="Hiragino Sans GB W3" w:hAnsi="Hiragino Sans GB W3" w:eastAsia="Hiragino Sans GB W3" w:cs="Hiragino Sans GB W3"/>
        </w:rPr>
      </w:pPr>
      <w:bookmarkStart w:id="0" w:name="_GoBack"/>
      <w:bookmarkEnd w:id="0"/>
      <w:r>
        <w:rPr>
          <w:rFonts w:hint="eastAsia" w:ascii="Hiragino Sans GB W3" w:hAnsi="Hiragino Sans GB W3" w:eastAsia="Hiragino Sans GB W3" w:cs="Hiragino Sans GB W3"/>
        </w:rPr>
        <w:t>规则卡：纽约公约第V(1)(b)｜通知与陈述机会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39B25E">
        <w:tc>
          <w:tcPr>
            <w:tcW w:w="4320" w:type="dxa"/>
          </w:tcPr>
          <w:p w14:paraId="4490734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原文核心</w:t>
            </w:r>
          </w:p>
        </w:tc>
        <w:tc>
          <w:tcPr>
            <w:tcW w:w="4320" w:type="dxa"/>
          </w:tcPr>
          <w:p w14:paraId="62D6BC3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The party … was not given proper notice of the appointment of the arbitrator or of the arbitration proceedings or was otherwise unable to present his case.</w:t>
            </w:r>
          </w:p>
        </w:tc>
      </w:tr>
      <w:tr w14:paraId="622F9143">
        <w:tc>
          <w:tcPr>
            <w:tcW w:w="4320" w:type="dxa"/>
          </w:tcPr>
          <w:p w14:paraId="11B5A2B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适用条件</w:t>
            </w:r>
          </w:p>
        </w:tc>
        <w:tc>
          <w:tcPr>
            <w:tcW w:w="4320" w:type="dxa"/>
          </w:tcPr>
          <w:p w14:paraId="549E93E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执行/承认程序中，由抗辩方证明未获适当通知，或因程序安排无法陈述案件。</w:t>
            </w:r>
          </w:p>
        </w:tc>
      </w:tr>
      <w:tr w14:paraId="6ED10A9C">
        <w:tc>
          <w:tcPr>
            <w:tcW w:w="4320" w:type="dxa"/>
          </w:tcPr>
          <w:p w14:paraId="2E088DE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本批共同解释</w:t>
            </w:r>
          </w:p>
        </w:tc>
        <w:tc>
          <w:tcPr>
            <w:tcW w:w="4320" w:type="dxa"/>
          </w:tcPr>
          <w:p w14:paraId="66538B4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美国法院样本普遍以论坛正当程序为参照，关注通知是否在全部情形下“reasonably calculated”使当事人知悉程序并有机会提出意见。</w:t>
            </w:r>
          </w:p>
        </w:tc>
      </w:tr>
      <w:tr w14:paraId="502DE79E">
        <w:tc>
          <w:tcPr>
            <w:tcW w:w="4320" w:type="dxa"/>
          </w:tcPr>
          <w:p w14:paraId="4398A32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通知子要素</w:t>
            </w:r>
          </w:p>
        </w:tc>
        <w:tc>
          <w:tcPr>
            <w:tcW w:w="4320" w:type="dxa"/>
          </w:tcPr>
          <w:p w14:paraId="6FA2E20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语言可理解性；文件是否足以识别案件；地址选择与退件后补救；送达证据；实际知悉与事后行为。</w:t>
            </w:r>
          </w:p>
        </w:tc>
      </w:tr>
      <w:tr w14:paraId="08EE97FB">
        <w:tc>
          <w:tcPr>
            <w:tcW w:w="4320" w:type="dxa"/>
          </w:tcPr>
          <w:p w14:paraId="0614DCA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陈述机会子要素</w:t>
            </w:r>
          </w:p>
        </w:tc>
        <w:tc>
          <w:tcPr>
            <w:tcW w:w="4320" w:type="dxa"/>
          </w:tcPr>
          <w:p w14:paraId="2F948F1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提交材料机会；证据开示；口头/证据听证；仲裁庭组成参与；程序是否依当事人约定。</w:t>
            </w:r>
          </w:p>
        </w:tc>
      </w:tr>
      <w:tr w14:paraId="3BB1AD47">
        <w:tc>
          <w:tcPr>
            <w:tcW w:w="4320" w:type="dxa"/>
          </w:tcPr>
          <w:p w14:paraId="25DFCF6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例外/边界</w:t>
            </w:r>
          </w:p>
        </w:tc>
        <w:tc>
          <w:tcPr>
            <w:tcW w:w="4320" w:type="dxa"/>
          </w:tcPr>
          <w:p w14:paraId="4D8E51B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“未实际收到”“未出庭”不当然等于V(1)(b)成立；反之，形式寄送也不当然充分。必须结合程序整体与具体不利后果。</w:t>
            </w:r>
          </w:p>
        </w:tc>
      </w:tr>
      <w:tr w14:paraId="55FCD85B">
        <w:tc>
          <w:tcPr>
            <w:tcW w:w="4320" w:type="dxa"/>
          </w:tcPr>
          <w:p w14:paraId="532B6DE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法律后果</w:t>
            </w:r>
          </w:p>
        </w:tc>
        <w:tc>
          <w:tcPr>
            <w:tcW w:w="4320" w:type="dxa"/>
          </w:tcPr>
          <w:p w14:paraId="3C62E0D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抗辩成立时，可作为拒绝承认或执行的依据；不应将程序性裁定或临时措施误记为最终承认结果。</w:t>
            </w:r>
          </w:p>
        </w:tc>
      </w:tr>
      <w:tr w14:paraId="45C29A2E">
        <w:tc>
          <w:tcPr>
            <w:tcW w:w="4320" w:type="dxa"/>
          </w:tcPr>
          <w:p w14:paraId="696220D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关联案件</w:t>
            </w:r>
          </w:p>
        </w:tc>
        <w:tc>
          <w:tcPr>
            <w:tcW w:w="4320" w:type="dxa"/>
          </w:tcPr>
          <w:p w14:paraId="51A99E7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Qingdao Free Trade Zone Genius Int'l Trading Co., Ltd. v. P and S Intern., Inc.</w:t>
            </w:r>
          </w:p>
        </w:tc>
      </w:tr>
    </w:tbl>
    <w:p w14:paraId="470FE019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4. 核心争点双方论证与反驳参照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94D59C">
        <w:tc>
          <w:tcPr>
            <w:tcW w:w="4320" w:type="dxa"/>
          </w:tcPr>
          <w:p w14:paraId="03C7361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申请方真实程序主张</w:t>
            </w:r>
          </w:p>
        </w:tc>
        <w:tc>
          <w:tcPr>
            <w:tcW w:w="4320" w:type="dxa"/>
          </w:tcPr>
          <w:p w14:paraId="49D2C73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仅依据样本文书披露：Qingdao申请执行裁决，并提出两封英文邮件作为事前沟通/通知线索。</w:t>
            </w:r>
          </w:p>
        </w:tc>
      </w:tr>
      <w:tr w14:paraId="36C9238E">
        <w:tc>
          <w:tcPr>
            <w:tcW w:w="4320" w:type="dxa"/>
          </w:tcPr>
          <w:p w14:paraId="732C876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反对方真实程序主张</w:t>
            </w:r>
          </w:p>
        </w:tc>
        <w:tc>
          <w:tcPr>
            <w:tcW w:w="4320" w:type="dxa"/>
          </w:tcPr>
          <w:p w14:paraId="3974396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仅依据样本文书披露：P &amp; S主张未获得足以使其知悉仲裁并答辩的通知；对部分邮件证据亦提出证据异议。</w:t>
            </w:r>
          </w:p>
        </w:tc>
      </w:tr>
      <w:tr w14:paraId="0923C979">
        <w:tc>
          <w:tcPr>
            <w:tcW w:w="4320" w:type="dxa"/>
          </w:tcPr>
          <w:p w14:paraId="2F7A608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申请方可补充研究论证（非历史事实）</w:t>
            </w:r>
          </w:p>
        </w:tc>
        <w:tc>
          <w:tcPr>
            <w:tcW w:w="4320" w:type="dxa"/>
          </w:tcPr>
          <w:p w14:paraId="0B66551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强调V(1)(b)的整体程序审查、抗辩方举证负担、可替代送达或书面程序的合理性，以及需证明具体不利后果。</w:t>
            </w:r>
          </w:p>
        </w:tc>
      </w:tr>
      <w:tr w14:paraId="494654F5">
        <w:tc>
          <w:tcPr>
            <w:tcW w:w="4320" w:type="dxa"/>
          </w:tcPr>
          <w:p w14:paraId="2B2D37E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反对方可补充研究论证（非历史事实）</w:t>
            </w:r>
          </w:p>
        </w:tc>
        <w:tc>
          <w:tcPr>
            <w:tcW w:w="4320" w:type="dxa"/>
          </w:tcPr>
          <w:p w14:paraId="0E91F95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逐一攻击通知的可识别性、语言可理解性、地址适当性或程序限制，并将具体程序缺陷与“无法有效陈述”之间建立因果链。</w:t>
            </w:r>
          </w:p>
        </w:tc>
      </w:tr>
      <w:tr w14:paraId="6C737B60">
        <w:tc>
          <w:tcPr>
            <w:tcW w:w="4320" w:type="dxa"/>
          </w:tcPr>
          <w:p w14:paraId="40E6DC1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可能反驳</w:t>
            </w:r>
          </w:p>
        </w:tc>
        <w:tc>
          <w:tcPr>
            <w:tcW w:w="4320" w:type="dxa"/>
          </w:tcPr>
          <w:p w14:paraId="1B3B2D7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仅指出形式瑕疵不足；须讨论全部情形与实际参与机会。若主张“实际知悉”，须提供时间、来源与后续行为证据，不能凭常识补写。</w:t>
            </w:r>
          </w:p>
        </w:tc>
      </w:tr>
      <w:tr w14:paraId="03BF58F5">
        <w:tc>
          <w:tcPr>
            <w:tcW w:w="4320" w:type="dxa"/>
          </w:tcPr>
          <w:p w14:paraId="060CF59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材料限制</w:t>
            </w:r>
          </w:p>
        </w:tc>
        <w:tc>
          <w:tcPr>
            <w:tcW w:w="4320" w:type="dxa"/>
          </w:tcPr>
          <w:p w14:paraId="0897E17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研究者补充论证不得倒灌为“当事人当时已提出”。样本文书未披露的仲裁通知原件、快递签收原件、完整庭审记录等均应保留未知。</w:t>
            </w:r>
          </w:p>
        </w:tc>
      </w:tr>
    </w:tbl>
    <w:p w14:paraId="434E34D1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lang w:eastAsia="zh-CN"/>
        </w:rPr>
        <w:t>——</w:t>
      </w:r>
      <w:r>
        <w:rPr>
          <w:rFonts w:hint="eastAsia" w:ascii="Hiragino Sans GB W3" w:hAnsi="Hiragino Sans GB W3" w:eastAsia="Hiragino Sans GB W3" w:cs="Hiragino Sans GB W3"/>
        </w:rPr>
        <w:t>缺口、来源登记与交叉复核</w:t>
      </w:r>
    </w:p>
    <w:p w14:paraId="69F23D78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S1｜已核读：来源文件名：Qingdao Free Trade Zone Genius Intl Trading Co Ltd v P and S Intern Inc.pdf；页码：PDF1–4。</w:t>
      </w:r>
    </w:p>
    <w:p w14:paraId="780AAFB2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L1｜待补：仲裁裁决全文、仲裁通知及送达/邮件/快递原件（影响对“通知事件”与证据链的精确编码）。</w:t>
      </w:r>
    </w:p>
    <w:p w14:paraId="4253DC95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L2｜待补：同案其他审级或修正文书（如样本明确显示存在）。不得以现有结果替代未核读文书。</w:t>
      </w:r>
    </w:p>
    <w:p w14:paraId="5755C280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R1｜交叉复核方法：复核人独立核对案件身份、程序阶段、V(1)(b)争点、关键原文位置与结果；对分歧记录“原标签—更正标签—理由—证据位置”。</w:t>
      </w:r>
    </w:p>
    <w:p w14:paraId="413039E9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建议复核结论：待第二人独立复核（UV）。</w:t>
      </w:r>
    </w:p>
    <w:p w14:paraId="0786E23D">
      <w:pPr>
        <w:rPr>
          <w:rFonts w:hint="eastAsia" w:ascii="Hiragino Sans GB W3" w:hAnsi="Hiragino Sans GB W3" w:eastAsia="Hiragino Sans GB W3" w:cs="Hiragino Sans GB W3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37EA8E"/>
    <w:rsid w:val="FFFFC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林瓒</cp:lastModifiedBy>
  <dcterms:modified xsi:type="dcterms:W3CDTF">2026-09-14T18:28:02Z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A9D80B11B429B58673C8A76AAFADE44F_42</vt:lpwstr>
  </property>
</Properties>
</file>